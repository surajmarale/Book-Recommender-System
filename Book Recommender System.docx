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54B86">
      <w:pPr>
        <w:pStyle w:val="2"/>
        <w:jc w:val="center"/>
        <w:rPr>
          <w:sz w:val="48"/>
          <w:szCs w:val="48"/>
        </w:rPr>
      </w:pPr>
      <w:r>
        <w:rPr>
          <w:rStyle w:val="35"/>
          <w:b/>
          <w:bCs/>
          <w:sz w:val="48"/>
          <w:szCs w:val="48"/>
        </w:rPr>
        <w:t>PROJECT REPORT</w:t>
      </w:r>
    </w:p>
    <w:p w14:paraId="080936DF">
      <w:pPr>
        <w:pStyle w:val="3"/>
        <w:ind w:firstLine="1988" w:firstLineChars="550"/>
        <w:rPr>
          <w:rStyle w:val="35"/>
          <w:rFonts w:hint="default"/>
          <w:b/>
          <w:bCs/>
          <w:sz w:val="36"/>
          <w:szCs w:val="36"/>
          <w:lang w:val="en-US"/>
        </w:rPr>
      </w:pPr>
      <w:r>
        <w:rPr>
          <w:rStyle w:val="35"/>
          <w:rFonts w:hint="default"/>
          <w:b/>
          <w:bCs/>
          <w:sz w:val="36"/>
          <w:szCs w:val="36"/>
          <w:lang w:val="en-US"/>
        </w:rPr>
        <w:t>Book Recommender System</w:t>
      </w:r>
    </w:p>
    <w:p w14:paraId="27C6ED67">
      <w:pPr>
        <w:spacing w:line="240" w:lineRule="auto"/>
        <w:rPr>
          <w:rFonts w:ascii="Times New Roman" w:hAnsi="Times New Roman" w:cs="Times New Roman"/>
          <w:b/>
          <w:bCs/>
          <w:sz w:val="28"/>
          <w:szCs w:val="28"/>
        </w:rPr>
      </w:pPr>
    </w:p>
    <w:p w14:paraId="18252F65">
      <w:pPr>
        <w:spacing w:line="240" w:lineRule="auto"/>
        <w:rPr>
          <w:rFonts w:hint="default" w:ascii="Times New Roman" w:hAnsi="Times New Roman" w:cs="Times New Roman"/>
          <w:b/>
          <w:bCs/>
          <w:sz w:val="28"/>
          <w:szCs w:val="28"/>
          <w:lang w:val="en-US"/>
        </w:rPr>
      </w:pPr>
      <w:r>
        <w:rPr>
          <w:rFonts w:ascii="Times New Roman" w:hAnsi="Times New Roman" w:cs="Times New Roman"/>
          <w:b/>
          <w:bCs/>
          <w:sz w:val="28"/>
          <w:szCs w:val="28"/>
        </w:rPr>
        <w:t>Name</w:t>
      </w:r>
      <w:r>
        <w:rPr>
          <w:rFonts w:hint="default" w:ascii="Times New Roman" w:hAnsi="Times New Roman" w:cs="Times New Roman"/>
          <w:b/>
          <w:bCs/>
          <w:sz w:val="28"/>
          <w:szCs w:val="28"/>
          <w:lang w:val="en-US"/>
        </w:rPr>
        <w:t xml:space="preserve"> : Marale Suraj</w:t>
      </w:r>
    </w:p>
    <w:p w14:paraId="0310D968">
      <w:pPr>
        <w:spacing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Technology : Python, Streamlit, Machine Learning</w:t>
      </w:r>
    </w:p>
    <w:p w14:paraId="03D1B45D">
      <w:pPr>
        <w:spacing w:line="240" w:lineRule="auto"/>
        <w:rPr>
          <w:rFonts w:ascii="Times New Roman" w:hAnsi="Times New Roman" w:cs="Times New Roman"/>
          <w:b/>
          <w:bCs/>
          <w:sz w:val="28"/>
          <w:szCs w:val="28"/>
        </w:rPr>
      </w:pPr>
      <w:r>
        <w:rPr>
          <w:rFonts w:ascii="Times New Roman" w:hAnsi="Times New Roman" w:cs="Times New Roman"/>
          <w:b/>
          <w:bCs/>
          <w:sz w:val="28"/>
          <w:szCs w:val="28"/>
        </w:rPr>
        <w:t>Date</w:t>
      </w:r>
      <w:r>
        <w:rPr>
          <w:rFonts w:hint="default" w:ascii="Times New Roman" w:hAnsi="Times New Roman" w:cs="Times New Roman"/>
          <w:b/>
          <w:bCs/>
          <w:sz w:val="28"/>
          <w:szCs w:val="28"/>
          <w:lang w:val="en-US"/>
        </w:rPr>
        <w:t xml:space="preserve"> : </w:t>
      </w:r>
      <w:r>
        <w:rPr>
          <w:rFonts w:ascii="Times New Roman" w:hAnsi="Times New Roman" w:cs="Times New Roman"/>
          <w:b/>
          <w:bCs/>
          <w:sz w:val="28"/>
          <w:szCs w:val="28"/>
        </w:rPr>
        <w:t>2</w:t>
      </w:r>
      <w:r>
        <w:rPr>
          <w:rFonts w:hint="default" w:ascii="Times New Roman" w:hAnsi="Times New Roman" w:cs="Times New Roman"/>
          <w:b/>
          <w:bCs/>
          <w:sz w:val="28"/>
          <w:szCs w:val="28"/>
          <w:lang w:val="en-US"/>
        </w:rPr>
        <w:t>0</w:t>
      </w:r>
      <w:r>
        <w:rPr>
          <w:rFonts w:ascii="Times New Roman" w:hAnsi="Times New Roman" w:cs="Times New Roman"/>
          <w:b/>
          <w:bCs/>
          <w:sz w:val="28"/>
          <w:szCs w:val="28"/>
        </w:rPr>
        <w:t>-0</w:t>
      </w:r>
      <w:r>
        <w:rPr>
          <w:rFonts w:hint="default" w:ascii="Times New Roman" w:hAnsi="Times New Roman" w:cs="Times New Roman"/>
          <w:b/>
          <w:bCs/>
          <w:sz w:val="28"/>
          <w:szCs w:val="28"/>
          <w:lang w:val="en-US"/>
        </w:rPr>
        <w:t>6</w:t>
      </w:r>
      <w:r>
        <w:rPr>
          <w:rFonts w:ascii="Times New Roman" w:hAnsi="Times New Roman" w:cs="Times New Roman"/>
          <w:b/>
          <w:bCs/>
          <w:sz w:val="28"/>
          <w:szCs w:val="28"/>
        </w:rPr>
        <w:t>-2026</w:t>
      </w:r>
    </w:p>
    <w:p w14:paraId="0B2CEBA0">
      <w:r>
        <w:pict>
          <v:rect id="_x0000_i1025" o:spt="1" style="height:1.5pt;width:0pt;" fillcolor="#A0A0A0" filled="t" stroked="f" coordsize="21600,21600" o:hr="t" o:hrstd="t" o:hralign="center">
            <v:path/>
            <v:fill on="t" focussize="0,0"/>
            <v:stroke on="f"/>
            <v:imagedata o:title=""/>
            <o:lock v:ext="edit"/>
            <w10:wrap type="none"/>
            <w10:anchorlock/>
          </v:rect>
        </w:pict>
      </w:r>
    </w:p>
    <w:p w14:paraId="0A249726">
      <w:pPr>
        <w:pStyle w:val="3"/>
      </w:pPr>
      <w:r>
        <w:rPr>
          <w:rStyle w:val="35"/>
          <w:b/>
          <w:bCs/>
        </w:rPr>
        <w:t>1. Introduction</w:t>
      </w:r>
    </w:p>
    <w:p w14:paraId="39B8E87D">
      <w:pPr>
        <w:pStyle w:val="34"/>
        <w:keepNext w:val="0"/>
        <w:keepLines w:val="0"/>
        <w:widowControl/>
        <w:suppressLineNumbers w:val="0"/>
        <w:spacing w:before="0" w:beforeAutospacing="1" w:after="0" w:afterAutospacing="1"/>
        <w:ind w:left="0" w:right="0"/>
      </w:pPr>
      <w:r>
        <w:t>In today's digital world, choosing the right book from thousands of available options can be challenging. A Book Recommender System helps users discover books based on their interests.</w:t>
      </w:r>
    </w:p>
    <w:p w14:paraId="6BD00295">
      <w:pPr>
        <w:pStyle w:val="34"/>
        <w:keepNext w:val="0"/>
        <w:keepLines w:val="0"/>
        <w:widowControl/>
        <w:suppressLineNumbers w:val="0"/>
      </w:pPr>
      <w:r>
        <w:t xml:space="preserve">This project uses Machine Learning and </w:t>
      </w:r>
      <w:r>
        <w:rPr>
          <w:rFonts w:hint="default"/>
          <w:lang w:val="en-US"/>
        </w:rPr>
        <w:t>Python</w:t>
      </w:r>
      <w:r>
        <w:t xml:space="preserve"> to recommend books similar to a user's selected book. The system provides personalized suggestions, making it easier and faster for readers to find books they may enjoy.</w:t>
      </w:r>
    </w:p>
    <w:p w14:paraId="1D1DCF4E">
      <w:r>
        <w:pict>
          <v:rect id="_x0000_i1026" o:spt="1" style="height:1.5pt;width:0pt;" fillcolor="#A0A0A0" filled="t" stroked="f" coordsize="21600,21600" o:hr="t" o:hrstd="t" o:hralign="center">
            <v:path/>
            <v:fill on="t" focussize="0,0"/>
            <v:stroke on="f"/>
            <v:imagedata o:title=""/>
            <o:lock v:ext="edit"/>
            <w10:wrap type="none"/>
            <w10:anchorlock/>
          </v:rect>
        </w:pict>
      </w:r>
    </w:p>
    <w:p w14:paraId="33CF3F77">
      <w:pPr>
        <w:pStyle w:val="3"/>
      </w:pPr>
      <w:r>
        <w:rPr>
          <w:rStyle w:val="35"/>
          <w:b/>
          <w:bCs/>
        </w:rPr>
        <w:t>2. Objectives of the Project</w:t>
      </w:r>
    </w:p>
    <w:p w14:paraId="5302E90C">
      <w:pPr>
        <w:pStyle w:val="34"/>
        <w:keepNext w:val="0"/>
        <w:keepLines w:val="0"/>
        <w:widowControl/>
        <w:suppressLineNumbers w:val="0"/>
      </w:pPr>
      <w:r>
        <w:t>The primary objective of this project is to develop a recommendation system that suggests books based on user interests and similarity analysis.</w:t>
      </w:r>
    </w:p>
    <w:p w14:paraId="09BDFF7B">
      <w:pPr>
        <w:pStyle w:val="4"/>
        <w:keepNext w:val="0"/>
        <w:keepLines w:val="0"/>
        <w:widowControl/>
        <w:suppressLineNumbers w:val="0"/>
      </w:pPr>
      <w:r>
        <w:t>Specific Objectives:</w:t>
      </w:r>
    </w:p>
    <w:p w14:paraId="6544D2DB">
      <w:pPr>
        <w:keepNext w:val="0"/>
        <w:keepLines w:val="0"/>
        <w:widowControl/>
        <w:numPr>
          <w:ilvl w:val="0"/>
          <w:numId w:val="7"/>
        </w:numPr>
        <w:suppressLineNumbers w:val="0"/>
        <w:spacing w:before="0" w:beforeAutospacing="1" w:after="0" w:afterAutospacing="1"/>
        <w:ind w:left="720" w:hanging="360"/>
      </w:pPr>
      <w:r>
        <w:t xml:space="preserve">To recommend books similar to a selected book. </w:t>
      </w:r>
    </w:p>
    <w:p w14:paraId="452EBAE3">
      <w:pPr>
        <w:keepNext w:val="0"/>
        <w:keepLines w:val="0"/>
        <w:widowControl/>
        <w:numPr>
          <w:ilvl w:val="0"/>
          <w:numId w:val="7"/>
        </w:numPr>
        <w:suppressLineNumbers w:val="0"/>
        <w:spacing w:before="0" w:beforeAutospacing="1" w:after="0" w:afterAutospacing="1"/>
        <w:ind w:left="720" w:hanging="360"/>
      </w:pPr>
      <w:r>
        <w:t xml:space="preserve">To improve user experience through personalized suggestions. </w:t>
      </w:r>
    </w:p>
    <w:p w14:paraId="0E395AD2">
      <w:pPr>
        <w:keepNext w:val="0"/>
        <w:keepLines w:val="0"/>
        <w:widowControl/>
        <w:numPr>
          <w:ilvl w:val="0"/>
          <w:numId w:val="7"/>
        </w:numPr>
        <w:suppressLineNumbers w:val="0"/>
        <w:spacing w:before="0" w:beforeAutospacing="1" w:after="0" w:afterAutospacing="1"/>
        <w:ind w:left="720" w:hanging="360"/>
      </w:pPr>
      <w:r>
        <w:t xml:space="preserve">To display popular books with ratings and reviews. </w:t>
      </w:r>
    </w:p>
    <w:p w14:paraId="4AC45AD4">
      <w:pPr>
        <w:keepNext w:val="0"/>
        <w:keepLines w:val="0"/>
        <w:widowControl/>
        <w:numPr>
          <w:ilvl w:val="0"/>
          <w:numId w:val="7"/>
        </w:numPr>
        <w:suppressLineNumbers w:val="0"/>
        <w:spacing w:before="0" w:beforeAutospacing="1" w:after="0" w:afterAutospacing="1"/>
        <w:ind w:left="720" w:hanging="360"/>
      </w:pPr>
      <w:r>
        <w:t xml:space="preserve">To provide a simple and user-friendly web interface. </w:t>
      </w:r>
    </w:p>
    <w:p w14:paraId="3CF8C5BA">
      <w:pPr>
        <w:keepNext w:val="0"/>
        <w:keepLines w:val="0"/>
        <w:widowControl/>
        <w:numPr>
          <w:ilvl w:val="0"/>
          <w:numId w:val="0"/>
        </w:numPr>
        <w:suppressLineNumbers w:val="0"/>
        <w:spacing w:before="0" w:beforeAutospacing="1" w:after="0" w:afterAutospacing="1"/>
      </w:pPr>
    </w:p>
    <w:p w14:paraId="777D6759">
      <w:pPr>
        <w:pStyle w:val="3"/>
        <w:rPr>
          <w:rStyle w:val="35"/>
          <w:b/>
          <w:bCs/>
        </w:rPr>
      </w:pPr>
    </w:p>
    <w:p w14:paraId="744BEA96">
      <w:pPr>
        <w:pStyle w:val="2"/>
        <w:keepNext w:val="0"/>
        <w:keepLines w:val="0"/>
        <w:widowControl/>
        <w:numPr>
          <w:ilvl w:val="0"/>
          <w:numId w:val="8"/>
        </w:numPr>
        <w:suppressLineNumbers w:val="0"/>
      </w:pPr>
      <w:r>
        <w:t>Problem Statement</w:t>
      </w:r>
    </w:p>
    <w:p w14:paraId="5095EF2E">
      <w:pPr>
        <w:pStyle w:val="34"/>
        <w:keepNext w:val="0"/>
        <w:keepLines w:val="0"/>
        <w:widowControl/>
        <w:suppressLineNumbers w:val="0"/>
        <w:spacing w:before="0" w:beforeAutospacing="1" w:after="0" w:afterAutospacing="1"/>
        <w:ind w:left="0" w:right="0"/>
      </w:pPr>
      <w:r>
        <w:t>When users search for books, they often find too many options and get confused about which book to choose. It is difficult to manually search through thousands of books.</w:t>
      </w:r>
    </w:p>
    <w:p w14:paraId="39B4270A">
      <w:pPr>
        <w:pStyle w:val="34"/>
        <w:keepNext w:val="0"/>
        <w:keepLines w:val="0"/>
        <w:widowControl/>
        <w:suppressLineNumbers w:val="0"/>
      </w:pPr>
      <w:r>
        <w:t>This project solves that problem by automatically recommending similar books based on ratings and user preferences.</w:t>
      </w:r>
    </w:p>
    <w:p w14:paraId="7B4E3102">
      <w:pPr>
        <w:pStyle w:val="34"/>
        <w:keepNext w:val="0"/>
        <w:keepLines w:val="0"/>
        <w:widowControl/>
        <w:suppressLineNumbers w:val="0"/>
      </w:pPr>
    </w:p>
    <w:p w14:paraId="3DCCB179">
      <w:pPr>
        <w:pStyle w:val="2"/>
        <w:keepNext w:val="0"/>
        <w:keepLines w:val="0"/>
        <w:widowControl/>
        <w:numPr>
          <w:ilvl w:val="0"/>
          <w:numId w:val="8"/>
        </w:numPr>
        <w:suppressLineNumbers w:val="0"/>
        <w:ind w:left="0" w:leftChars="0" w:firstLine="0" w:firstLineChars="0"/>
      </w:pPr>
      <w:r>
        <w:t>Dataset Used</w:t>
      </w:r>
    </w:p>
    <w:p w14:paraId="1257DF7A">
      <w:pPr>
        <w:pStyle w:val="34"/>
        <w:keepNext w:val="0"/>
        <w:keepLines w:val="0"/>
        <w:widowControl/>
        <w:suppressLineNumbers w:val="0"/>
        <w:spacing w:before="0" w:beforeAutospacing="1" w:after="0" w:afterAutospacing="1"/>
        <w:ind w:left="0" w:right="0"/>
      </w:pPr>
      <w:r>
        <w:t>The project uses three datasets:</w:t>
      </w:r>
    </w:p>
    <w:p w14:paraId="56389D41">
      <w:pPr>
        <w:pStyle w:val="4"/>
        <w:keepNext w:val="0"/>
        <w:keepLines w:val="0"/>
        <w:widowControl/>
        <w:suppressLineNumbers w:val="0"/>
      </w:pPr>
      <w:r>
        <w:t>Books Dataset</w:t>
      </w:r>
    </w:p>
    <w:p w14:paraId="721BC0F3">
      <w:pPr>
        <w:pStyle w:val="34"/>
        <w:keepNext w:val="0"/>
        <w:keepLines w:val="0"/>
        <w:widowControl/>
        <w:suppressLineNumbers w:val="0"/>
        <w:spacing w:before="0" w:beforeAutospacing="1" w:after="0" w:afterAutospacing="1"/>
        <w:ind w:left="0" w:right="0"/>
      </w:pPr>
      <w:r>
        <w:t>Contains:</w:t>
      </w:r>
    </w:p>
    <w:p w14:paraId="1E05C657">
      <w:pPr>
        <w:keepNext w:val="0"/>
        <w:keepLines w:val="0"/>
        <w:widowControl/>
        <w:numPr>
          <w:ilvl w:val="0"/>
          <w:numId w:val="9"/>
        </w:numPr>
        <w:suppressLineNumbers w:val="0"/>
        <w:spacing w:before="0" w:beforeAutospacing="1" w:after="0" w:afterAutospacing="1"/>
        <w:ind w:left="720" w:hanging="360"/>
      </w:pPr>
      <w:r>
        <w:t>Book Title</w:t>
      </w:r>
    </w:p>
    <w:p w14:paraId="6E17C732">
      <w:pPr>
        <w:keepNext w:val="0"/>
        <w:keepLines w:val="0"/>
        <w:widowControl/>
        <w:numPr>
          <w:ilvl w:val="0"/>
          <w:numId w:val="9"/>
        </w:numPr>
        <w:suppressLineNumbers w:val="0"/>
        <w:spacing w:before="0" w:beforeAutospacing="1" w:after="0" w:afterAutospacing="1"/>
        <w:ind w:left="720" w:hanging="360"/>
      </w:pPr>
      <w:r>
        <w:t>Author Name</w:t>
      </w:r>
    </w:p>
    <w:p w14:paraId="0CDCDD73">
      <w:pPr>
        <w:keepNext w:val="0"/>
        <w:keepLines w:val="0"/>
        <w:widowControl/>
        <w:numPr>
          <w:ilvl w:val="0"/>
          <w:numId w:val="9"/>
        </w:numPr>
        <w:suppressLineNumbers w:val="0"/>
        <w:spacing w:before="0" w:beforeAutospacing="1" w:after="0" w:afterAutospacing="1"/>
        <w:ind w:left="720" w:hanging="360"/>
      </w:pPr>
      <w:r>
        <w:t>Publisher</w:t>
      </w:r>
    </w:p>
    <w:p w14:paraId="75F6BC1D">
      <w:pPr>
        <w:keepNext w:val="0"/>
        <w:keepLines w:val="0"/>
        <w:widowControl/>
        <w:numPr>
          <w:ilvl w:val="0"/>
          <w:numId w:val="9"/>
        </w:numPr>
        <w:suppressLineNumbers w:val="0"/>
        <w:spacing w:before="0" w:beforeAutospacing="1" w:after="0" w:afterAutospacing="1"/>
        <w:ind w:left="720" w:hanging="360"/>
      </w:pPr>
      <w:r>
        <w:t>Book Image URL</w:t>
      </w:r>
    </w:p>
    <w:p w14:paraId="08BC66BD">
      <w:pPr>
        <w:pStyle w:val="4"/>
        <w:keepNext w:val="0"/>
        <w:keepLines w:val="0"/>
        <w:widowControl/>
        <w:suppressLineNumbers w:val="0"/>
      </w:pPr>
      <w:r>
        <w:t>Ratings Dataset</w:t>
      </w:r>
    </w:p>
    <w:p w14:paraId="1083851C">
      <w:pPr>
        <w:pStyle w:val="34"/>
        <w:keepNext w:val="0"/>
        <w:keepLines w:val="0"/>
        <w:widowControl/>
        <w:suppressLineNumbers w:val="0"/>
        <w:spacing w:before="0" w:beforeAutospacing="1" w:after="0" w:afterAutospacing="1"/>
        <w:ind w:left="0" w:right="0"/>
      </w:pPr>
      <w:r>
        <w:t>Contains:</w:t>
      </w:r>
    </w:p>
    <w:p w14:paraId="186C87EE">
      <w:pPr>
        <w:keepNext w:val="0"/>
        <w:keepLines w:val="0"/>
        <w:widowControl/>
        <w:numPr>
          <w:ilvl w:val="0"/>
          <w:numId w:val="10"/>
        </w:numPr>
        <w:suppressLineNumbers w:val="0"/>
        <w:spacing w:before="0" w:beforeAutospacing="1" w:after="0" w:afterAutospacing="1"/>
        <w:ind w:left="720" w:hanging="360"/>
      </w:pPr>
      <w:r>
        <w:t>User ID</w:t>
      </w:r>
    </w:p>
    <w:p w14:paraId="2F7EBA66">
      <w:pPr>
        <w:keepNext w:val="0"/>
        <w:keepLines w:val="0"/>
        <w:widowControl/>
        <w:numPr>
          <w:ilvl w:val="0"/>
          <w:numId w:val="10"/>
        </w:numPr>
        <w:suppressLineNumbers w:val="0"/>
        <w:spacing w:before="0" w:beforeAutospacing="1" w:after="0" w:afterAutospacing="1"/>
        <w:ind w:left="720" w:hanging="360"/>
      </w:pPr>
      <w:r>
        <w:t>Book ISBN</w:t>
      </w:r>
    </w:p>
    <w:p w14:paraId="0D4F1AF9">
      <w:pPr>
        <w:keepNext w:val="0"/>
        <w:keepLines w:val="0"/>
        <w:widowControl/>
        <w:numPr>
          <w:ilvl w:val="0"/>
          <w:numId w:val="10"/>
        </w:numPr>
        <w:suppressLineNumbers w:val="0"/>
        <w:spacing w:before="0" w:beforeAutospacing="1" w:after="0" w:afterAutospacing="1"/>
        <w:ind w:left="720" w:hanging="360"/>
      </w:pPr>
      <w:r>
        <w:t>Rating</w:t>
      </w:r>
    </w:p>
    <w:p w14:paraId="6CF425BC">
      <w:pPr>
        <w:pStyle w:val="4"/>
        <w:keepNext w:val="0"/>
        <w:keepLines w:val="0"/>
        <w:widowControl/>
        <w:suppressLineNumbers w:val="0"/>
      </w:pPr>
      <w:r>
        <w:t>Users Dataset</w:t>
      </w:r>
    </w:p>
    <w:p w14:paraId="7FE4AE4F">
      <w:pPr>
        <w:pStyle w:val="34"/>
        <w:keepNext w:val="0"/>
        <w:keepLines w:val="0"/>
        <w:widowControl/>
        <w:suppressLineNumbers w:val="0"/>
        <w:spacing w:before="0" w:beforeAutospacing="1" w:after="0" w:afterAutospacing="1"/>
        <w:ind w:left="0" w:right="0"/>
      </w:pPr>
      <w:r>
        <w:t>Contains:</w:t>
      </w:r>
    </w:p>
    <w:p w14:paraId="11693C1C">
      <w:pPr>
        <w:keepNext w:val="0"/>
        <w:keepLines w:val="0"/>
        <w:widowControl/>
        <w:numPr>
          <w:ilvl w:val="0"/>
          <w:numId w:val="11"/>
        </w:numPr>
        <w:suppressLineNumbers w:val="0"/>
        <w:spacing w:before="0" w:beforeAutospacing="1" w:after="0" w:afterAutospacing="1"/>
        <w:ind w:left="720" w:hanging="360"/>
      </w:pPr>
      <w:r>
        <w:t>User ID</w:t>
      </w:r>
    </w:p>
    <w:p w14:paraId="60331E41">
      <w:pPr>
        <w:keepNext w:val="0"/>
        <w:keepLines w:val="0"/>
        <w:widowControl/>
        <w:numPr>
          <w:ilvl w:val="0"/>
          <w:numId w:val="11"/>
        </w:numPr>
        <w:suppressLineNumbers w:val="0"/>
        <w:spacing w:before="0" w:beforeAutospacing="1" w:after="0" w:afterAutospacing="1"/>
        <w:ind w:left="720" w:hanging="360"/>
      </w:pPr>
      <w:r>
        <w:t>User Location</w:t>
      </w:r>
    </w:p>
    <w:p w14:paraId="729655E1">
      <w:pPr>
        <w:keepNext w:val="0"/>
        <w:keepLines w:val="0"/>
        <w:widowControl/>
        <w:numPr>
          <w:ilvl w:val="0"/>
          <w:numId w:val="11"/>
        </w:numPr>
        <w:suppressLineNumbers w:val="0"/>
        <w:spacing w:before="0" w:beforeAutospacing="1" w:after="0" w:afterAutospacing="1"/>
        <w:ind w:left="720" w:hanging="360"/>
        <w:rPr>
          <w:rStyle w:val="35"/>
          <w:b/>
          <w:bCs/>
        </w:rPr>
      </w:pPr>
      <w:r>
        <w:t>User Age</w:t>
      </w:r>
    </w:p>
    <w:p w14:paraId="46EED705">
      <w:pPr>
        <w:pStyle w:val="2"/>
        <w:keepNext w:val="0"/>
        <w:keepLines w:val="0"/>
        <w:widowControl/>
        <w:numPr>
          <w:ilvl w:val="0"/>
          <w:numId w:val="8"/>
        </w:numPr>
        <w:suppressLineNumbers w:val="0"/>
        <w:ind w:left="0" w:leftChars="0" w:firstLine="0" w:firstLineChars="0"/>
      </w:pPr>
      <w:r>
        <w:t>Working of the Project</w:t>
      </w:r>
    </w:p>
    <w:p w14:paraId="6355B893">
      <w:pPr>
        <w:pStyle w:val="4"/>
        <w:keepNext w:val="0"/>
        <w:keepLines w:val="0"/>
        <w:widowControl/>
        <w:suppressLineNumbers w:val="0"/>
      </w:pPr>
      <w:r>
        <w:t>Step 1: Data Collection</w:t>
      </w:r>
    </w:p>
    <w:p w14:paraId="462E14CE">
      <w:pPr>
        <w:pStyle w:val="34"/>
        <w:keepNext w:val="0"/>
        <w:keepLines w:val="0"/>
        <w:widowControl/>
        <w:suppressLineNumbers w:val="0"/>
        <w:spacing w:before="0" w:beforeAutospacing="1" w:after="0" w:afterAutospacing="1"/>
        <w:ind w:left="0" w:right="0"/>
      </w:pPr>
      <w:r>
        <w:t>Book, rating, and user datasets are collected.</w:t>
      </w:r>
    </w:p>
    <w:p w14:paraId="2D3405D6">
      <w:pPr>
        <w:pStyle w:val="4"/>
        <w:keepNext w:val="0"/>
        <w:keepLines w:val="0"/>
        <w:widowControl/>
        <w:suppressLineNumbers w:val="0"/>
      </w:pPr>
      <w:r>
        <w:t>Step 2: Data Cleaning</w:t>
      </w:r>
    </w:p>
    <w:p w14:paraId="6C4A40F3">
      <w:pPr>
        <w:pStyle w:val="34"/>
        <w:keepNext w:val="0"/>
        <w:keepLines w:val="0"/>
        <w:widowControl/>
        <w:suppressLineNumbers w:val="0"/>
        <w:spacing w:before="0" w:beforeAutospacing="1" w:after="0" w:afterAutospacing="1"/>
        <w:ind w:left="0" w:right="0"/>
      </w:pPr>
      <w:r>
        <w:t>Unnecessary and missing data are removed.</w:t>
      </w:r>
    </w:p>
    <w:p w14:paraId="45287948">
      <w:pPr>
        <w:pStyle w:val="4"/>
        <w:keepNext w:val="0"/>
        <w:keepLines w:val="0"/>
        <w:widowControl/>
        <w:suppressLineNumbers w:val="0"/>
      </w:pPr>
      <w:r>
        <w:t>Step 3: Data Processing</w:t>
      </w:r>
    </w:p>
    <w:p w14:paraId="66107A28">
      <w:pPr>
        <w:pStyle w:val="34"/>
        <w:keepNext w:val="0"/>
        <w:keepLines w:val="0"/>
        <w:widowControl/>
        <w:suppressLineNumbers w:val="0"/>
        <w:spacing w:before="0" w:beforeAutospacing="1" w:after="0" w:afterAutospacing="1"/>
        <w:ind w:left="0" w:right="0"/>
      </w:pPr>
      <w:r>
        <w:t>A user-book rating table is created using Pandas.</w:t>
      </w:r>
    </w:p>
    <w:p w14:paraId="2F181CD2">
      <w:pPr>
        <w:pStyle w:val="4"/>
        <w:keepNext w:val="0"/>
        <w:keepLines w:val="0"/>
        <w:widowControl/>
        <w:suppressLineNumbers w:val="0"/>
      </w:pPr>
      <w:r>
        <w:t>Step 4: Similarity Calculation</w:t>
      </w:r>
    </w:p>
    <w:p w14:paraId="4D0E5A1F">
      <w:pPr>
        <w:pStyle w:val="34"/>
        <w:keepNext w:val="0"/>
        <w:keepLines w:val="0"/>
        <w:widowControl/>
        <w:suppressLineNumbers w:val="0"/>
        <w:spacing w:before="0" w:beforeAutospacing="1" w:after="0" w:afterAutospacing="1"/>
        <w:ind w:left="0" w:right="0"/>
      </w:pPr>
      <w:r>
        <w:t>Machine Learning calculates similarity between books using user ratings.</w:t>
      </w:r>
    </w:p>
    <w:p w14:paraId="72D75418">
      <w:pPr>
        <w:pStyle w:val="4"/>
        <w:keepNext w:val="0"/>
        <w:keepLines w:val="0"/>
        <w:widowControl/>
        <w:suppressLineNumbers w:val="0"/>
      </w:pPr>
      <w:r>
        <w:t>Step 5: Recommendation</w:t>
      </w:r>
    </w:p>
    <w:p w14:paraId="03FAB3CC">
      <w:pPr>
        <w:pStyle w:val="34"/>
        <w:keepNext w:val="0"/>
        <w:keepLines w:val="0"/>
        <w:widowControl/>
        <w:suppressLineNumbers w:val="0"/>
      </w:pPr>
      <w:r>
        <w:t>When a user enters a book name, the system finds similar books and displays recommendations.</w:t>
      </w:r>
    </w:p>
    <w:p w14:paraId="7FBE6C57">
      <w:pPr>
        <w:pStyle w:val="3"/>
        <w:rPr>
          <w:rStyle w:val="35"/>
          <w:b/>
          <w:bCs/>
        </w:rPr>
      </w:pPr>
    </w:p>
    <w:p w14:paraId="075935A7">
      <w:pPr>
        <w:pStyle w:val="2"/>
        <w:keepNext w:val="0"/>
        <w:keepLines w:val="0"/>
        <w:widowControl/>
        <w:numPr>
          <w:ilvl w:val="0"/>
          <w:numId w:val="8"/>
        </w:numPr>
        <w:suppressLineNumbers w:val="0"/>
        <w:ind w:left="0" w:leftChars="0" w:firstLine="0" w:firstLineChars="0"/>
      </w:pPr>
      <w:r>
        <w:t>System Architecture</w:t>
      </w:r>
    </w:p>
    <w:p w14:paraId="720B152E">
      <w:pPr>
        <w:pStyle w:val="34"/>
        <w:keepNext w:val="0"/>
        <w:keepLines w:val="0"/>
        <w:widowControl/>
        <w:suppressLineNumbers w:val="0"/>
        <w:spacing w:before="0" w:beforeAutospacing="1" w:after="0" w:afterAutospacing="1"/>
        <w:ind w:left="0" w:right="0"/>
      </w:pPr>
      <w:r>
        <w:t>User Selects Book</w:t>
      </w:r>
    </w:p>
    <w:p w14:paraId="197537AB">
      <w:pPr>
        <w:pStyle w:val="34"/>
        <w:keepNext w:val="0"/>
        <w:keepLines w:val="0"/>
        <w:widowControl/>
        <w:suppressLineNumbers w:val="0"/>
        <w:spacing w:before="0" w:beforeAutospacing="1" w:after="0" w:afterAutospacing="1"/>
        <w:ind w:left="0" w:right="0" w:firstLine="840" w:firstLineChars="350"/>
      </w:pPr>
      <w:r>
        <w:t>↓</w:t>
      </w:r>
    </w:p>
    <w:p w14:paraId="56FC77C0">
      <w:pPr>
        <w:pStyle w:val="34"/>
        <w:keepNext w:val="0"/>
        <w:keepLines w:val="0"/>
        <w:widowControl/>
        <w:suppressLineNumbers w:val="0"/>
        <w:spacing w:before="0" w:beforeAutospacing="1" w:after="0" w:afterAutospacing="1"/>
        <w:ind w:left="0" w:right="0"/>
      </w:pPr>
      <w:r>
        <w:t>System Searches Book</w:t>
      </w:r>
    </w:p>
    <w:p w14:paraId="67A8E128">
      <w:pPr>
        <w:pStyle w:val="34"/>
        <w:keepNext w:val="0"/>
        <w:keepLines w:val="0"/>
        <w:widowControl/>
        <w:suppressLineNumbers w:val="0"/>
        <w:spacing w:before="0" w:beforeAutospacing="1" w:after="0" w:afterAutospacing="1"/>
        <w:ind w:left="0" w:right="0" w:firstLine="840" w:firstLineChars="350"/>
      </w:pPr>
      <w:r>
        <w:t>↓</w:t>
      </w:r>
    </w:p>
    <w:p w14:paraId="3568586D">
      <w:pPr>
        <w:pStyle w:val="34"/>
        <w:keepNext w:val="0"/>
        <w:keepLines w:val="0"/>
        <w:widowControl/>
        <w:suppressLineNumbers w:val="0"/>
        <w:spacing w:before="0" w:beforeAutospacing="1" w:after="0" w:afterAutospacing="1"/>
        <w:ind w:left="0" w:right="0"/>
      </w:pPr>
      <w:r>
        <w:t>Similarity Scores Checked</w:t>
      </w:r>
    </w:p>
    <w:p w14:paraId="09181024">
      <w:pPr>
        <w:pStyle w:val="34"/>
        <w:keepNext w:val="0"/>
        <w:keepLines w:val="0"/>
        <w:widowControl/>
        <w:suppressLineNumbers w:val="0"/>
        <w:spacing w:before="0" w:beforeAutospacing="1" w:after="0" w:afterAutospacing="1"/>
        <w:ind w:left="0" w:right="0" w:firstLine="840" w:firstLineChars="350"/>
      </w:pPr>
      <w:r>
        <w:t>↓</w:t>
      </w:r>
    </w:p>
    <w:p w14:paraId="3056AE45">
      <w:pPr>
        <w:pStyle w:val="34"/>
        <w:keepNext w:val="0"/>
        <w:keepLines w:val="0"/>
        <w:widowControl/>
        <w:suppressLineNumbers w:val="0"/>
        <w:spacing w:before="0" w:beforeAutospacing="1" w:after="0" w:afterAutospacing="1"/>
        <w:ind w:left="0" w:right="0"/>
      </w:pPr>
      <w:r>
        <w:t>Recommendation Engine Works</w:t>
      </w:r>
    </w:p>
    <w:p w14:paraId="25E333E1">
      <w:pPr>
        <w:pStyle w:val="34"/>
        <w:keepNext w:val="0"/>
        <w:keepLines w:val="0"/>
        <w:widowControl/>
        <w:suppressLineNumbers w:val="0"/>
        <w:spacing w:before="0" w:beforeAutospacing="1" w:after="0" w:afterAutospacing="1"/>
        <w:ind w:left="0" w:right="0" w:firstLine="840" w:firstLineChars="350"/>
      </w:pPr>
      <w:r>
        <w:t>↓</w:t>
      </w:r>
    </w:p>
    <w:p w14:paraId="380A1291">
      <w:pPr>
        <w:pStyle w:val="34"/>
        <w:keepNext w:val="0"/>
        <w:keepLines w:val="0"/>
        <w:widowControl/>
        <w:suppressLineNumbers w:val="0"/>
      </w:pPr>
      <w:r>
        <w:t>Recommended Books Displayed</w:t>
      </w:r>
    </w:p>
    <w:p w14:paraId="30C1BF0A">
      <w:pPr>
        <w:pStyle w:val="2"/>
        <w:keepNext w:val="0"/>
        <w:keepLines w:val="0"/>
        <w:widowControl/>
        <w:numPr>
          <w:ilvl w:val="0"/>
          <w:numId w:val="8"/>
        </w:numPr>
        <w:suppressLineNumbers w:val="0"/>
        <w:ind w:left="0" w:leftChars="0" w:firstLine="0" w:firstLineChars="0"/>
      </w:pPr>
      <w:r>
        <w:t>Technologies Used</w:t>
      </w:r>
    </w:p>
    <w:p w14:paraId="312860F9">
      <w:pPr>
        <w:pStyle w:val="4"/>
        <w:keepNext w:val="0"/>
        <w:keepLines w:val="0"/>
        <w:widowControl/>
        <w:suppressLineNumbers w:val="0"/>
      </w:pPr>
      <w:r>
        <w:t>Frontend</w:t>
      </w:r>
    </w:p>
    <w:p w14:paraId="30895139">
      <w:pPr>
        <w:keepNext w:val="0"/>
        <w:keepLines w:val="0"/>
        <w:widowControl/>
        <w:numPr>
          <w:ilvl w:val="0"/>
          <w:numId w:val="12"/>
        </w:numPr>
        <w:suppressLineNumbers w:val="0"/>
        <w:spacing w:before="0" w:beforeAutospacing="1" w:after="0" w:afterAutospacing="1"/>
        <w:ind w:left="720" w:hanging="360"/>
      </w:pPr>
      <w:r>
        <w:t>Streamlit</w:t>
      </w:r>
    </w:p>
    <w:p w14:paraId="2E6E2493">
      <w:pPr>
        <w:pStyle w:val="4"/>
        <w:keepNext w:val="0"/>
        <w:keepLines w:val="0"/>
        <w:widowControl/>
        <w:suppressLineNumbers w:val="0"/>
      </w:pPr>
      <w:r>
        <w:t>Backend</w:t>
      </w:r>
    </w:p>
    <w:p w14:paraId="50B37406">
      <w:pPr>
        <w:keepNext w:val="0"/>
        <w:keepLines w:val="0"/>
        <w:widowControl/>
        <w:numPr>
          <w:ilvl w:val="0"/>
          <w:numId w:val="13"/>
        </w:numPr>
        <w:suppressLineNumbers w:val="0"/>
        <w:spacing w:before="0" w:beforeAutospacing="1" w:after="0" w:afterAutospacing="1"/>
        <w:ind w:left="720" w:hanging="360"/>
      </w:pPr>
      <w:r>
        <w:t>Python</w:t>
      </w:r>
    </w:p>
    <w:p w14:paraId="6AF997C3">
      <w:pPr>
        <w:pStyle w:val="4"/>
        <w:keepNext w:val="0"/>
        <w:keepLines w:val="0"/>
        <w:widowControl/>
        <w:suppressLineNumbers w:val="0"/>
      </w:pPr>
      <w:r>
        <w:t>Libraries</w:t>
      </w:r>
    </w:p>
    <w:p w14:paraId="5D2AD2D0">
      <w:pPr>
        <w:keepNext w:val="0"/>
        <w:keepLines w:val="0"/>
        <w:widowControl/>
        <w:numPr>
          <w:ilvl w:val="0"/>
          <w:numId w:val="14"/>
        </w:numPr>
        <w:suppressLineNumbers w:val="0"/>
        <w:spacing w:before="0" w:beforeAutospacing="1" w:after="0" w:afterAutospacing="1"/>
        <w:ind w:left="720" w:hanging="360"/>
      </w:pPr>
      <w:r>
        <w:t>Pandas</w:t>
      </w:r>
    </w:p>
    <w:p w14:paraId="0B8DB7BC">
      <w:pPr>
        <w:keepNext w:val="0"/>
        <w:keepLines w:val="0"/>
        <w:widowControl/>
        <w:numPr>
          <w:ilvl w:val="0"/>
          <w:numId w:val="14"/>
        </w:numPr>
        <w:suppressLineNumbers w:val="0"/>
        <w:spacing w:before="0" w:beforeAutospacing="1" w:after="0" w:afterAutospacing="1"/>
        <w:ind w:left="720" w:hanging="360"/>
      </w:pPr>
      <w:r>
        <w:t>NumPy</w:t>
      </w:r>
    </w:p>
    <w:p w14:paraId="51D583BB">
      <w:pPr>
        <w:keepNext w:val="0"/>
        <w:keepLines w:val="0"/>
        <w:widowControl/>
        <w:numPr>
          <w:ilvl w:val="0"/>
          <w:numId w:val="14"/>
        </w:numPr>
        <w:suppressLineNumbers w:val="0"/>
        <w:spacing w:before="0" w:beforeAutospacing="1" w:after="0" w:afterAutospacing="1"/>
        <w:ind w:left="720" w:hanging="360"/>
      </w:pPr>
      <w:r>
        <w:t>Pickle</w:t>
      </w:r>
    </w:p>
    <w:p w14:paraId="3361AD5A">
      <w:pPr>
        <w:keepNext w:val="0"/>
        <w:keepLines w:val="0"/>
        <w:widowControl/>
        <w:numPr>
          <w:ilvl w:val="0"/>
          <w:numId w:val="14"/>
        </w:numPr>
        <w:suppressLineNumbers w:val="0"/>
        <w:spacing w:before="0" w:beforeAutospacing="1" w:after="0" w:afterAutospacing="1"/>
        <w:ind w:left="720" w:hanging="360"/>
      </w:pPr>
      <w:r>
        <w:t>Streamlit</w:t>
      </w:r>
    </w:p>
    <w:p w14:paraId="40218EFE">
      <w:pPr>
        <w:keepNext w:val="0"/>
        <w:keepLines w:val="0"/>
        <w:widowControl/>
        <w:numPr>
          <w:ilvl w:val="0"/>
          <w:numId w:val="0"/>
        </w:numPr>
        <w:suppressLineNumbers w:val="0"/>
        <w:spacing w:before="0" w:beforeAutospacing="1" w:after="0" w:afterAutospacing="1"/>
        <w:ind w:left="360" w:leftChars="0"/>
      </w:pPr>
    </w:p>
    <w:p w14:paraId="198E2FE0">
      <w:pPr>
        <w:pStyle w:val="2"/>
        <w:keepNext w:val="0"/>
        <w:keepLines w:val="0"/>
        <w:widowControl/>
        <w:suppressLineNumbers w:val="0"/>
      </w:pPr>
      <w:r>
        <w:t>Features</w:t>
      </w:r>
    </w:p>
    <w:p w14:paraId="47F2413E">
      <w:pPr>
        <w:keepNext w:val="0"/>
        <w:keepLines w:val="0"/>
        <w:widowControl/>
        <w:numPr>
          <w:ilvl w:val="0"/>
          <w:numId w:val="15"/>
        </w:numPr>
        <w:suppressLineNumbers w:val="0"/>
        <w:spacing w:before="0" w:beforeAutospacing="1" w:after="0" w:afterAutospacing="1"/>
        <w:ind w:left="720" w:hanging="360"/>
      </w:pPr>
      <w:r>
        <w:t>Easy-to-use interface</w:t>
      </w:r>
    </w:p>
    <w:p w14:paraId="3D84882D">
      <w:pPr>
        <w:keepNext w:val="0"/>
        <w:keepLines w:val="0"/>
        <w:widowControl/>
        <w:numPr>
          <w:ilvl w:val="0"/>
          <w:numId w:val="15"/>
        </w:numPr>
        <w:suppressLineNumbers w:val="0"/>
        <w:spacing w:before="0" w:beforeAutospacing="1" w:after="0" w:afterAutospacing="1"/>
        <w:ind w:left="720" w:hanging="360"/>
      </w:pPr>
      <w:r>
        <w:t>Fast recommendations</w:t>
      </w:r>
    </w:p>
    <w:p w14:paraId="0684FBBC">
      <w:pPr>
        <w:keepNext w:val="0"/>
        <w:keepLines w:val="0"/>
        <w:widowControl/>
        <w:numPr>
          <w:ilvl w:val="0"/>
          <w:numId w:val="15"/>
        </w:numPr>
        <w:suppressLineNumbers w:val="0"/>
        <w:spacing w:before="0" w:beforeAutospacing="1" w:after="0" w:afterAutospacing="1"/>
        <w:ind w:left="720" w:hanging="360"/>
      </w:pPr>
      <w:r>
        <w:t>Displays book covers</w:t>
      </w:r>
    </w:p>
    <w:p w14:paraId="04A4A38A">
      <w:pPr>
        <w:keepNext w:val="0"/>
        <w:keepLines w:val="0"/>
        <w:widowControl/>
        <w:numPr>
          <w:ilvl w:val="0"/>
          <w:numId w:val="15"/>
        </w:numPr>
        <w:suppressLineNumbers w:val="0"/>
        <w:spacing w:before="0" w:beforeAutospacing="1" w:after="0" w:afterAutospacing="1"/>
        <w:ind w:left="720" w:hanging="360"/>
      </w:pPr>
      <w:r>
        <w:t>Shows author names</w:t>
      </w:r>
    </w:p>
    <w:p w14:paraId="6E5F6136">
      <w:pPr>
        <w:keepNext w:val="0"/>
        <w:keepLines w:val="0"/>
        <w:widowControl/>
        <w:numPr>
          <w:ilvl w:val="0"/>
          <w:numId w:val="15"/>
        </w:numPr>
        <w:suppressLineNumbers w:val="0"/>
        <w:spacing w:before="0" w:beforeAutospacing="1" w:after="0" w:afterAutospacing="1"/>
        <w:ind w:left="720" w:hanging="360"/>
      </w:pPr>
      <w:r>
        <w:t>Recommends similar books</w:t>
      </w:r>
    </w:p>
    <w:p w14:paraId="2C965467">
      <w:pPr>
        <w:pStyle w:val="2"/>
        <w:keepNext w:val="0"/>
        <w:keepLines w:val="0"/>
        <w:widowControl/>
        <w:suppressLineNumbers w:val="0"/>
      </w:pPr>
      <w:r>
        <w:t>Advantages</w:t>
      </w:r>
    </w:p>
    <w:p w14:paraId="6C52969D">
      <w:pPr>
        <w:keepNext w:val="0"/>
        <w:keepLines w:val="0"/>
        <w:widowControl/>
        <w:numPr>
          <w:ilvl w:val="0"/>
          <w:numId w:val="16"/>
        </w:numPr>
        <w:suppressLineNumbers w:val="0"/>
        <w:spacing w:before="0" w:beforeAutospacing="1" w:after="0" w:afterAutospacing="1"/>
        <w:ind w:left="720" w:hanging="360"/>
      </w:pPr>
      <w:r>
        <w:t>Saves time for readers</w:t>
      </w:r>
    </w:p>
    <w:p w14:paraId="78FFA52C">
      <w:pPr>
        <w:keepNext w:val="0"/>
        <w:keepLines w:val="0"/>
        <w:widowControl/>
        <w:numPr>
          <w:ilvl w:val="0"/>
          <w:numId w:val="16"/>
        </w:numPr>
        <w:suppressLineNumbers w:val="0"/>
        <w:spacing w:before="0" w:beforeAutospacing="1" w:after="0" w:afterAutospacing="1"/>
        <w:ind w:left="720" w:hanging="360"/>
      </w:pPr>
      <w:r>
        <w:t>Helps discover new books</w:t>
      </w:r>
    </w:p>
    <w:p w14:paraId="2868A5CB">
      <w:pPr>
        <w:keepNext w:val="0"/>
        <w:keepLines w:val="0"/>
        <w:widowControl/>
        <w:numPr>
          <w:ilvl w:val="0"/>
          <w:numId w:val="16"/>
        </w:numPr>
        <w:suppressLineNumbers w:val="0"/>
        <w:spacing w:before="0" w:beforeAutospacing="1" w:after="0" w:afterAutospacing="1"/>
        <w:ind w:left="720" w:hanging="360"/>
      </w:pPr>
      <w:r>
        <w:t>Provides personalized suggestions</w:t>
      </w:r>
    </w:p>
    <w:p w14:paraId="0A77931F">
      <w:pPr>
        <w:keepNext w:val="0"/>
        <w:keepLines w:val="0"/>
        <w:widowControl/>
        <w:numPr>
          <w:ilvl w:val="0"/>
          <w:numId w:val="16"/>
        </w:numPr>
        <w:suppressLineNumbers w:val="0"/>
        <w:spacing w:before="0" w:beforeAutospacing="1" w:after="0" w:afterAutospacing="1"/>
        <w:ind w:left="720" w:hanging="360"/>
      </w:pPr>
      <w:r>
        <w:t>Simple and user-friendly</w:t>
      </w:r>
    </w:p>
    <w:p w14:paraId="3B04773B">
      <w:pPr>
        <w:keepNext w:val="0"/>
        <w:keepLines w:val="0"/>
        <w:widowControl/>
        <w:numPr>
          <w:ilvl w:val="0"/>
          <w:numId w:val="16"/>
        </w:numPr>
        <w:suppressLineNumbers w:val="0"/>
        <w:spacing w:before="0" w:beforeAutospacing="1" w:after="0" w:afterAutospacing="1"/>
        <w:ind w:left="720" w:hanging="360"/>
      </w:pPr>
      <w:r>
        <w:t>Works efficiently on large datasets</w:t>
      </w:r>
    </w:p>
    <w:p w14:paraId="2B57702C"/>
    <w:p w14:paraId="678F071E">
      <w:pPr>
        <w:pStyle w:val="2"/>
        <w:keepNext w:val="0"/>
        <w:keepLines w:val="0"/>
        <w:widowControl/>
        <w:suppressLineNumbers w:val="0"/>
      </w:pPr>
    </w:p>
    <w:p w14:paraId="1A03D4E2">
      <w:bookmarkStart w:id="0" w:name="_GoBack"/>
      <w:bookmarkEnd w:id="0"/>
    </w:p>
    <w:p w14:paraId="78EF030D">
      <w:pPr>
        <w:pStyle w:val="2"/>
        <w:keepNext w:val="0"/>
        <w:keepLines w:val="0"/>
        <w:widowControl/>
        <w:suppressLineNumbers w:val="0"/>
        <w:rPr>
          <w:rFonts w:hint="default"/>
          <w:lang w:val="en-US"/>
        </w:rPr>
      </w:pPr>
      <w:r>
        <w:rPr>
          <w:rFonts w:hint="default"/>
          <w:lang w:val="en-US"/>
        </w:rPr>
        <w:t>Book Recommender System Output Screen</w:t>
      </w:r>
    </w:p>
    <w:p w14:paraId="2AE84948"/>
    <w:p w14:paraId="2BA201F4">
      <w:pPr>
        <w:rPr>
          <w:rFonts w:hint="default"/>
          <w:lang w:val="en-US"/>
        </w:rPr>
      </w:pPr>
      <w:r>
        <w:rPr>
          <w:rFonts w:hint="default"/>
          <w:lang w:val="en-US"/>
        </w:rPr>
        <w:drawing>
          <wp:inline distT="0" distB="0" distL="114300" distR="114300">
            <wp:extent cx="6328410" cy="3759200"/>
            <wp:effectExtent l="0" t="0" r="8890" b="0"/>
            <wp:docPr id="1" name="Picture 1" descr="Screenshot 2026-06-19 21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9 213352"/>
                    <pic:cNvPicPr>
                      <a:picLocks noChangeAspect="1"/>
                    </pic:cNvPicPr>
                  </pic:nvPicPr>
                  <pic:blipFill>
                    <a:blip r:embed="rId6"/>
                    <a:stretch>
                      <a:fillRect/>
                    </a:stretch>
                  </pic:blipFill>
                  <pic:spPr>
                    <a:xfrm>
                      <a:off x="0" y="0"/>
                      <a:ext cx="6328410" cy="3759200"/>
                    </a:xfrm>
                    <a:prstGeom prst="rect">
                      <a:avLst/>
                    </a:prstGeom>
                  </pic:spPr>
                </pic:pic>
              </a:graphicData>
            </a:graphic>
          </wp:inline>
        </w:drawing>
      </w:r>
    </w:p>
    <w:p w14:paraId="005D164A">
      <w:pPr>
        <w:pStyle w:val="2"/>
        <w:keepNext w:val="0"/>
        <w:keepLines w:val="0"/>
        <w:widowControl/>
        <w:suppressLineNumbers w:val="0"/>
      </w:pPr>
      <w:r>
        <w:t>Conclusion</w:t>
      </w:r>
    </w:p>
    <w:p w14:paraId="785FE95E">
      <w:pPr>
        <w:pStyle w:val="34"/>
        <w:keepNext w:val="0"/>
        <w:keepLines w:val="0"/>
        <w:widowControl/>
        <w:suppressLineNumbers w:val="0"/>
      </w:pPr>
      <w:r>
        <w:t>The Book Recommender System is a useful machine learning application that helps users find books according to their interests. By analyzing user ratings and book similarities, the system provides accurate recommendations and improves the overall reading experience.</w:t>
      </w:r>
    </w:p>
    <w:p w14:paraId="168AD904">
      <w:pPr>
        <w:pStyle w:val="34"/>
        <w:keepNext w:val="0"/>
        <w:keepLines w:val="0"/>
        <w:widowControl/>
        <w:suppressLineNumbers w:val="0"/>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angal">
    <w:altName w:val="Segoe Print"/>
    <w:panose1 w:val="02040503050203030202"/>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E61C4"/>
    <w:multiLevelType w:val="multilevel"/>
    <w:tmpl w:val="967E6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331155"/>
    <w:multiLevelType w:val="multilevel"/>
    <w:tmpl w:val="9E331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DEB459"/>
    <w:multiLevelType w:val="multilevel"/>
    <w:tmpl w:val="C4DEB4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8319BA0"/>
    <w:multiLevelType w:val="multilevel"/>
    <w:tmpl w:val="D8319B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2D41CF8"/>
    <w:multiLevelType w:val="singleLevel"/>
    <w:tmpl w:val="E2D41CF8"/>
    <w:lvl w:ilvl="0" w:tentative="0">
      <w:start w:val="3"/>
      <w:numFmt w:val="decimal"/>
      <w:suff w:val="space"/>
      <w:lvlText w:val="%1."/>
      <w:lvlJc w:val="left"/>
    </w:lvl>
  </w:abstractNum>
  <w:abstractNum w:abstractNumId="5">
    <w:nsid w:val="E2F0D5AA"/>
    <w:multiLevelType w:val="multilevel"/>
    <w:tmpl w:val="E2F0D5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3D8FAE3"/>
    <w:multiLevelType w:val="multilevel"/>
    <w:tmpl w:val="E3D8F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D03D32"/>
    <w:multiLevelType w:val="multilevel"/>
    <w:tmpl w:val="F5D03D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9">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10">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11">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2">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3">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4">
    <w:nsid w:val="0C23D068"/>
    <w:multiLevelType w:val="multilevel"/>
    <w:tmpl w:val="0C23D0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7757802"/>
    <w:multiLevelType w:val="multilevel"/>
    <w:tmpl w:val="577578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1"/>
  </w:num>
  <w:num w:numId="3">
    <w:abstractNumId w:val="10"/>
  </w:num>
  <w:num w:numId="4">
    <w:abstractNumId w:val="12"/>
  </w:num>
  <w:num w:numId="5">
    <w:abstractNumId w:val="9"/>
  </w:num>
  <w:num w:numId="6">
    <w:abstractNumId w:val="8"/>
  </w:num>
  <w:num w:numId="7">
    <w:abstractNumId w:val="7"/>
  </w:num>
  <w:num w:numId="8">
    <w:abstractNumId w:val="4"/>
  </w:num>
  <w:num w:numId="9">
    <w:abstractNumId w:val="5"/>
  </w:num>
  <w:num w:numId="10">
    <w:abstractNumId w:val="1"/>
  </w:num>
  <w:num w:numId="11">
    <w:abstractNumId w:val="15"/>
  </w:num>
  <w:num w:numId="12">
    <w:abstractNumId w:val="3"/>
  </w:num>
  <w:num w:numId="13">
    <w:abstractNumId w:val="0"/>
  </w:num>
  <w:num w:numId="14">
    <w:abstractNumId w:val="6"/>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140"/>
    <w:rsid w:val="00687F26"/>
    <w:rsid w:val="00AA1D8D"/>
    <w:rsid w:val="00B47730"/>
    <w:rsid w:val="00CB0664"/>
    <w:rsid w:val="00DA612A"/>
    <w:rsid w:val="00FC693F"/>
    <w:rsid w:val="03F4291C"/>
    <w:rsid w:val="08764A07"/>
    <w:rsid w:val="08B301A7"/>
    <w:rsid w:val="1B974CA5"/>
    <w:rsid w:val="1D0C4E42"/>
    <w:rsid w:val="20AF4F01"/>
    <w:rsid w:val="23471316"/>
    <w:rsid w:val="529D5ABD"/>
    <w:rsid w:val="6345558A"/>
    <w:rsid w:val="65A64F0C"/>
    <w:rsid w:val="6A6761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mr-I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6"/>
    <w:semiHidden/>
    <w:unhideWhenUsed/>
    <w:qFormat/>
    <w:uiPriority w:val="99"/>
    <w:pPr>
      <w:spacing w:after="0" w:line="240" w:lineRule="auto"/>
    </w:pPr>
    <w:rPr>
      <w:rFonts w:ascii="Tahoma" w:hAnsi="Tahoma" w:cs="Tahoma"/>
      <w:sz w:val="16"/>
      <w:szCs w:val="16"/>
    </w:rPr>
  </w:style>
  <w:style w:type="paragraph" w:styleId="14">
    <w:name w:val="Body Text"/>
    <w:basedOn w:val="1"/>
    <w:link w:val="146"/>
    <w:unhideWhenUsed/>
    <w:qFormat/>
    <w:uiPriority w:val="99"/>
    <w:pPr>
      <w:spacing w:after="120"/>
    </w:pPr>
  </w:style>
  <w:style w:type="paragraph" w:styleId="15">
    <w:name w:val="Body Text 2"/>
    <w:basedOn w:val="1"/>
    <w:link w:val="147"/>
    <w:unhideWhenUsed/>
    <w:qFormat/>
    <w:uiPriority w:val="99"/>
    <w:pPr>
      <w:spacing w:after="120" w:line="480" w:lineRule="auto"/>
    </w:pPr>
  </w:style>
  <w:style w:type="paragraph" w:styleId="16">
    <w:name w:val="Body Text 3"/>
    <w:basedOn w:val="1"/>
    <w:link w:val="148"/>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bidi="mr-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4"/>
    <w:qFormat/>
    <w:uiPriority w:val="99"/>
  </w:style>
  <w:style w:type="character" w:customStyle="1" w:styleId="147">
    <w:name w:val="Body Text 2 Char"/>
    <w:basedOn w:val="11"/>
    <w:link w:val="15"/>
    <w:qFormat/>
    <w:uiPriority w:val="99"/>
  </w:style>
  <w:style w:type="character" w:customStyle="1" w:styleId="148">
    <w:name w:val="Body Text 3 Char"/>
    <w:basedOn w:val="11"/>
    <w:link w:val="16"/>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5A60D-601C-45D6-B0DA-92E0F522FF1D}">
  <ds:schemaRefs/>
</ds:datastoreItem>
</file>

<file path=docProps/app.xml><?xml version="1.0" encoding="utf-8"?>
<Properties xmlns="http://schemas.openxmlformats.org/officeDocument/2006/extended-properties" xmlns:vt="http://schemas.openxmlformats.org/officeDocument/2006/docPropsVTypes">
  <Template>Normal</Template>
  <Pages>5</Pages>
  <Words>227</Words>
  <Characters>1271</Characters>
  <Lines>27</Lines>
  <Paragraphs>7</Paragraphs>
  <TotalTime>35</TotalTime>
  <ScaleCrop>false</ScaleCrop>
  <LinksUpToDate>false</LinksUpToDate>
  <CharactersWithSpaces>1465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2026-01-28T11:46:00Z</dcterms:created>
  <dc:creator>python-docx</dc:creator>
  <dc:description>generated by python-docx</dc:description>
  <cp:lastModifiedBy>Suraj Marale</cp:lastModifiedBy>
  <dcterms:modified xsi:type="dcterms:W3CDTF">2026-06-20T05:06:18Z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5E89367E2EA6435E93962B946B5FCAD8_13</vt:lpwstr>
  </property>
  <property fmtid="{D5CDD505-2E9C-101B-9397-08002B2CF9AE}" pid="4" name="KSOTemplateDocerSaveRecord">
    <vt:lpwstr>eyJoZGlkIjoiNDJiNzdhODJmZmRiYmVjYWM2ZDM4NDFkMTY5ZjMxMjkiLCJ1c2VySWQiOiI1NjcyNzA0MDY1MjIifQ==</vt:lpwstr>
  </property>
</Properties>
</file>